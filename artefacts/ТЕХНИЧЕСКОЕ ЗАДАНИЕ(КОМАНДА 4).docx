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4F3E2" w14:textId="37288E38" w:rsidR="00CD622D" w:rsidRDefault="00016367" w:rsidP="000163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ТЕХНИЧЕСКОЕ ЗАДАНИЕ</w:t>
      </w:r>
      <w:r w:rsidR="005254E6">
        <w:rPr>
          <w:rFonts w:ascii="Times New Roman" w:hAnsi="Times New Roman" w:cs="Times New Roman"/>
          <w:sz w:val="28"/>
          <w:szCs w:val="28"/>
        </w:rPr>
        <w:t xml:space="preserve"> (КОМАНДА 4)</w:t>
      </w:r>
    </w:p>
    <w:p w14:paraId="161C6BB2" w14:textId="22C19BD1" w:rsidR="00016367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Проект: 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16367">
        <w:rPr>
          <w:rFonts w:ascii="Times New Roman" w:hAnsi="Times New Roman" w:cs="Times New Roman"/>
          <w:sz w:val="28"/>
          <w:szCs w:val="28"/>
        </w:rPr>
        <w:t>обильное приложение «Трекер привычек с ИИ-поддержкой»</w:t>
      </w:r>
    </w:p>
    <w:p w14:paraId="62B3F4CB" w14:textId="30527823" w:rsidR="00016367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Аннотация проекта</w:t>
      </w:r>
    </w:p>
    <w:p w14:paraId="78AECB02" w14:textId="7F7DE787" w:rsidR="00016367" w:rsidRDefault="00016367" w:rsidP="0001636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 xml:space="preserve">Цель разработки приложения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6367">
        <w:rPr>
          <w:rFonts w:ascii="Times New Roman" w:hAnsi="Times New Roman" w:cs="Times New Roman"/>
          <w:sz w:val="28"/>
          <w:szCs w:val="28"/>
        </w:rPr>
        <w:t xml:space="preserve"> помочь пользователям формировать и отслеживать полезные привычки, а также бороться с вредными, используя персонализированные сов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16367">
        <w:rPr>
          <w:rFonts w:ascii="Times New Roman" w:hAnsi="Times New Roman" w:cs="Times New Roman"/>
          <w:sz w:val="28"/>
          <w:szCs w:val="28"/>
        </w:rPr>
        <w:t>ты и мотивацию от искусственного интеллекта.</w:t>
      </w:r>
    </w:p>
    <w:p w14:paraId="4845139B" w14:textId="1FE4B023" w:rsidR="00016367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Приложение позволяет:</w:t>
      </w:r>
    </w:p>
    <w:p w14:paraId="760E23D7" w14:textId="77777777" w:rsidR="00016367" w:rsidRPr="00016367" w:rsidRDefault="00016367" w:rsidP="0001636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добавлять привычки (положительные / отрицательные) с указанием времени выполнения или желаемого количества раз в день;</w:t>
      </w:r>
    </w:p>
    <w:p w14:paraId="1781E366" w14:textId="77777777" w:rsidR="00016367" w:rsidRPr="00016367" w:rsidRDefault="00016367" w:rsidP="0001636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отмечать факт выполнения (или срыва) в удобный момент;</w:t>
      </w:r>
    </w:p>
    <w:p w14:paraId="6CFD6FEE" w14:textId="77777777" w:rsidR="00016367" w:rsidRPr="00016367" w:rsidRDefault="00016367" w:rsidP="0001636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получать от нейросети предложения о частичном выполнении (если лень) или мотивирующие советы (при срыве вредной привычки);</w:t>
      </w:r>
    </w:p>
    <w:p w14:paraId="51BC0049" w14:textId="77777777" w:rsidR="00016367" w:rsidRPr="00016367" w:rsidRDefault="00016367" w:rsidP="0001636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видеть ежедневную персональную сводку с анализом связи между привычками и погодой;</w:t>
      </w:r>
    </w:p>
    <w:p w14:paraId="78502612" w14:textId="23376DA7" w:rsidR="00016367" w:rsidRPr="00016367" w:rsidRDefault="00016367" w:rsidP="0001636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просматривать анонимную сводку по городу - какие привычки популярны у других пользователей.</w:t>
      </w:r>
    </w:p>
    <w:p w14:paraId="7712BC18" w14:textId="45424A8A" w:rsidR="00016367" w:rsidRPr="002C707F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Нейросеть анализирует действия пользователя, погодные данные (через открытое API) и генерирует естественно-языковые отчёты, например:</w:t>
      </w:r>
    </w:p>
    <w:p w14:paraId="42BB7C5D" w14:textId="10275181" w:rsidR="00016367" w:rsidRPr="002C707F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«Вы не курите уже 5 дней — и всё это время было солнечно»</w:t>
      </w:r>
      <w:r w:rsidRPr="00016367">
        <w:rPr>
          <w:rFonts w:ascii="Times New Roman" w:hAnsi="Times New Roman" w:cs="Times New Roman"/>
          <w:sz w:val="28"/>
          <w:szCs w:val="28"/>
        </w:rPr>
        <w:br/>
        <w:t>«Вы пьёте воду в основном до обеда, до цели не хватает вечернего напоминания»</w:t>
      </w:r>
    </w:p>
    <w:p w14:paraId="0058E38E" w14:textId="4A585FC0" w:rsidR="00016367" w:rsidRPr="002C707F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 xml:space="preserve">Также реализуется система </w:t>
      </w:r>
      <w:proofErr w:type="gramStart"/>
      <w:r w:rsidRPr="00016367">
        <w:rPr>
          <w:rFonts w:ascii="Times New Roman" w:hAnsi="Times New Roman" w:cs="Times New Roman"/>
          <w:sz w:val="28"/>
          <w:szCs w:val="28"/>
        </w:rPr>
        <w:t>тегов</w:t>
      </w:r>
      <w:r w:rsidR="002C707F" w:rsidRPr="002C70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C707F">
        <w:rPr>
          <w:rFonts w:ascii="Times New Roman" w:hAnsi="Times New Roman" w:cs="Times New Roman"/>
          <w:sz w:val="28"/>
          <w:szCs w:val="28"/>
        </w:rPr>
        <w:t>меток к какому типу относится привычка</w:t>
      </w:r>
      <w:r w:rsidR="002C707F" w:rsidRPr="002C707F">
        <w:rPr>
          <w:rFonts w:ascii="Times New Roman" w:hAnsi="Times New Roman" w:cs="Times New Roman"/>
          <w:sz w:val="28"/>
          <w:szCs w:val="28"/>
        </w:rPr>
        <w:t>)</w:t>
      </w:r>
      <w:r w:rsidRPr="00016367">
        <w:rPr>
          <w:rFonts w:ascii="Times New Roman" w:hAnsi="Times New Roman" w:cs="Times New Roman"/>
          <w:sz w:val="28"/>
          <w:szCs w:val="28"/>
        </w:rPr>
        <w:t> и штрафов для привычек двух типов:</w:t>
      </w:r>
    </w:p>
    <w:p w14:paraId="30898BF1" w14:textId="21415538" w:rsidR="00016367" w:rsidRPr="00016367" w:rsidRDefault="00016367" w:rsidP="0001636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t>Развлекательные - без штрафов (например, «смотреть на звёзды», «играть в компьютер»).</w:t>
      </w:r>
    </w:p>
    <w:p w14:paraId="27CA61C9" w14:textId="084A48CE" w:rsidR="00016367" w:rsidRPr="00A12DBE" w:rsidRDefault="00016367" w:rsidP="0001636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367">
        <w:rPr>
          <w:rFonts w:ascii="Times New Roman" w:hAnsi="Times New Roman" w:cs="Times New Roman"/>
          <w:sz w:val="28"/>
          <w:szCs w:val="28"/>
        </w:rPr>
        <w:lastRenderedPageBreak/>
        <w:t xml:space="preserve">Со штрафами - за пропуск начисляются дополнительные дни или другие санкции (например, «тренировка»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16367">
        <w:rPr>
          <w:rFonts w:ascii="Times New Roman" w:hAnsi="Times New Roman" w:cs="Times New Roman"/>
          <w:sz w:val="28"/>
          <w:szCs w:val="28"/>
        </w:rPr>
        <w:t xml:space="preserve"> пропуск </w:t>
      </w:r>
      <m:oMath>
        <m:r>
          <w:rPr>
            <w:rFonts w:ascii="Cambria Math" w:hAnsi="Cambria Math" w:cs="Times New Roman"/>
            <w:sz w:val="28"/>
            <w:szCs w:val="28"/>
          </w:rPr>
          <m:t>→+2</m:t>
        </m:r>
      </m:oMath>
      <w:r w:rsidRPr="00016367">
        <w:rPr>
          <w:rFonts w:ascii="Times New Roman" w:hAnsi="Times New Roman" w:cs="Times New Roman"/>
          <w:sz w:val="28"/>
          <w:szCs w:val="28"/>
        </w:rPr>
        <w:t xml:space="preserve"> дня к сроку достижения цели).</w:t>
      </w:r>
    </w:p>
    <w:p w14:paraId="02D9E353" w14:textId="2AFE18C8" w:rsidR="00A12DBE" w:rsidRDefault="00A12DBE" w:rsidP="00A12D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ПРОДУКТ</w:t>
      </w:r>
    </w:p>
    <w:p w14:paraId="13E554E7" w14:textId="573900E4" w:rsidR="00A12DBE" w:rsidRDefault="00A12DBE" w:rsidP="00A12D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m:oMath>
        <m:r>
          <w:rPr>
            <w:rFonts w:ascii="Cambria Math" w:hAnsi="Cambria Math" w:cs="Times New Roman"/>
            <w:sz w:val="28"/>
            <w:szCs w:val="28"/>
          </w:rPr>
          <m:t>Android</m:t>
        </m:r>
      </m:oMath>
      <w:r w:rsidRPr="00A12DBE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A12DBE">
        <w:rPr>
          <w:rFonts w:ascii="Times New Roman" w:hAnsi="Times New Roman" w:cs="Times New Roman"/>
          <w:sz w:val="28"/>
          <w:szCs w:val="28"/>
        </w:rPr>
        <w:t>крос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2DBE">
        <w:rPr>
          <w:rFonts w:ascii="Times New Roman" w:hAnsi="Times New Roman" w:cs="Times New Roman"/>
          <w:sz w:val="28"/>
          <w:szCs w:val="28"/>
        </w:rPr>
        <w:t>-платформенное</w:t>
      </w:r>
      <w:proofErr w:type="gramEnd"/>
      <w:r w:rsidRPr="00A12DBE">
        <w:rPr>
          <w:rFonts w:ascii="Times New Roman" w:hAnsi="Times New Roman" w:cs="Times New Roman"/>
          <w:sz w:val="28"/>
          <w:szCs w:val="28"/>
        </w:rPr>
        <w:t xml:space="preserve"> решение </w:t>
      </w:r>
      <m:oMath>
        <m:r>
          <w:rPr>
            <w:rFonts w:ascii="Cambria Math" w:hAnsi="Cambria Math" w:cs="Times New Roman"/>
            <w:sz w:val="28"/>
            <w:szCs w:val="28"/>
          </w:rPr>
          <m:t>React Native</m:t>
        </m:r>
      </m:oMath>
      <w:r w:rsidRPr="00A12DBE">
        <w:rPr>
          <w:rFonts w:ascii="Times New Roman" w:hAnsi="Times New Roman" w:cs="Times New Roman"/>
          <w:sz w:val="28"/>
          <w:szCs w:val="28"/>
        </w:rPr>
        <w:t>.</w:t>
      </w:r>
      <w:r w:rsidRPr="00A12DBE">
        <w:rPr>
          <w:rFonts w:ascii="Times New Roman" w:hAnsi="Times New Roman" w:cs="Times New Roman"/>
          <w:sz w:val="28"/>
          <w:szCs w:val="28"/>
        </w:rPr>
        <w:br/>
        <w:t xml:space="preserve">Пользователь через удобный интерфейс управляет привычками, получает </w:t>
      </w:r>
      <w:proofErr w:type="spellStart"/>
      <w:r w:rsidRPr="00A12DB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12DBE">
        <w:rPr>
          <w:rFonts w:ascii="Times New Roman" w:hAnsi="Times New Roman" w:cs="Times New Roman"/>
          <w:sz w:val="28"/>
          <w:szCs w:val="28"/>
        </w:rPr>
        <w:t xml:space="preserve">-напоминания, а в конце дня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2DBE">
        <w:rPr>
          <w:rFonts w:ascii="Times New Roman" w:hAnsi="Times New Roman" w:cs="Times New Roman"/>
          <w:sz w:val="28"/>
          <w:szCs w:val="28"/>
        </w:rPr>
        <w:t xml:space="preserve"> сводку с анализом и советами.</w:t>
      </w:r>
      <w:r w:rsidRPr="00A12DBE">
        <w:rPr>
          <w:rFonts w:ascii="Times New Roman" w:hAnsi="Times New Roman" w:cs="Times New Roman"/>
          <w:sz w:val="28"/>
          <w:szCs w:val="28"/>
        </w:rPr>
        <w:br/>
        <w:t>Все данные хранятся на сервере (база данных). Для работы ИИ использу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A12DBE">
        <w:rPr>
          <w:rFonts w:ascii="Times New Roman" w:hAnsi="Times New Roman" w:cs="Times New Roman"/>
          <w:sz w:val="28"/>
          <w:szCs w:val="28"/>
        </w:rPr>
        <w:t>тся вызовы к облачному API с соблюдением приватности.</w:t>
      </w:r>
    </w:p>
    <w:p w14:paraId="1893D6DC" w14:textId="194F6452" w:rsidR="00A12DBE" w:rsidRDefault="00A12DBE" w:rsidP="00A12D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УНКЦИОНАЛЬНЫЕ ТРЕБОВАНИЯ</w:t>
      </w:r>
    </w:p>
    <w:p w14:paraId="02560C38" w14:textId="0F70380E" w:rsidR="00A12DBE" w:rsidRPr="00A12DBE" w:rsidRDefault="00A12DBE" w:rsidP="00A12DB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Регистрация / авторизация пользователя (</w:t>
      </w:r>
      <w:proofErr w:type="spellStart"/>
      <w:r w:rsidRPr="00A12DB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12DBE">
        <w:rPr>
          <w:rFonts w:ascii="Times New Roman" w:hAnsi="Times New Roman" w:cs="Times New Roman"/>
          <w:sz w:val="28"/>
          <w:szCs w:val="28"/>
        </w:rPr>
        <w:t>)</w:t>
      </w:r>
      <w:r w:rsidR="00CD6949" w:rsidRPr="00CD6949">
        <w:rPr>
          <w:rFonts w:ascii="Times New Roman" w:hAnsi="Times New Roman" w:cs="Times New Roman"/>
          <w:sz w:val="28"/>
          <w:szCs w:val="28"/>
        </w:rPr>
        <w:t xml:space="preserve">, </w:t>
      </w:r>
      <w:r w:rsidR="00CD6949">
        <w:rPr>
          <w:rFonts w:ascii="Times New Roman" w:hAnsi="Times New Roman" w:cs="Times New Roman"/>
          <w:sz w:val="28"/>
          <w:szCs w:val="28"/>
        </w:rPr>
        <w:t>указание города</w:t>
      </w:r>
      <w:r w:rsidRPr="00A12DBE">
        <w:rPr>
          <w:rFonts w:ascii="Times New Roman" w:hAnsi="Times New Roman" w:cs="Times New Roman"/>
          <w:sz w:val="28"/>
          <w:szCs w:val="28"/>
        </w:rPr>
        <w:t>.</w:t>
      </w:r>
    </w:p>
    <w:p w14:paraId="3A1F6CA1" w14:textId="77777777" w:rsidR="00A12DBE" w:rsidRPr="00A12DBE" w:rsidRDefault="00A12DBE" w:rsidP="00A12DB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Добавление привычки:</w:t>
      </w:r>
    </w:p>
    <w:p w14:paraId="62971D60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название;</w:t>
      </w:r>
    </w:p>
    <w:p w14:paraId="5A4EE841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тип: положительная (полезная) / отрицательная (вредная);</w:t>
      </w:r>
    </w:p>
    <w:p w14:paraId="2030F389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категория: развлекательная / со штрафом;</w:t>
      </w:r>
    </w:p>
    <w:p w14:paraId="10FB9428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временной триггер: конкретное время дня или количество раз в день (без жёсткой привязки ко времени);</w:t>
      </w:r>
    </w:p>
    <w:p w14:paraId="1E6F7DA7" w14:textId="57CC7C7F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напоминания.</w:t>
      </w:r>
    </w:p>
    <w:p w14:paraId="36342F35" w14:textId="77777777" w:rsidR="00A12DBE" w:rsidRPr="00A12DBE" w:rsidRDefault="00A12DBE" w:rsidP="00A12DB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Отметка выполнения:</w:t>
      </w:r>
    </w:p>
    <w:p w14:paraId="0B03DF4C" w14:textId="68D8D863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для положительной привычки: выполнено / не выполнено;</w:t>
      </w:r>
    </w:p>
    <w:p w14:paraId="2E9A0E53" w14:textId="6415DFA1" w:rsid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для отрицательной привычки: отметка срыва (нейросеть даёт мотивацию и советы).</w:t>
      </w:r>
    </w:p>
    <w:p w14:paraId="20A48F30" w14:textId="134D7057" w:rsidR="00A12DBE" w:rsidRPr="00A12DBE" w:rsidRDefault="00A12DBE" w:rsidP="00A1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2443F7" w14:textId="1E95D70B" w:rsidR="00A12DBE" w:rsidRPr="00A12DBE" w:rsidRDefault="00CD6949" w:rsidP="00A12DB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 аналитики</w:t>
      </w:r>
      <w:r w:rsidR="00A12DBE" w:rsidRPr="00A12DBE">
        <w:rPr>
          <w:rFonts w:ascii="Times New Roman" w:hAnsi="Times New Roman" w:cs="Times New Roman"/>
          <w:sz w:val="28"/>
          <w:szCs w:val="28"/>
        </w:rPr>
        <w:t>:</w:t>
      </w:r>
    </w:p>
    <w:p w14:paraId="7550554F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при пропуске положительной привычки: генерация предложения «выполнить хотя бы 5 минут» и т.п.;</w:t>
      </w:r>
    </w:p>
    <w:p w14:paraId="25E5BE33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при отметке вредной привычки: генерация поддерживающего сообщения с техниками отказа;</w:t>
      </w:r>
    </w:p>
    <w:p w14:paraId="79BE5FCC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ежедневный персональный отчёт (статистика + связь с погодой);</w:t>
      </w:r>
    </w:p>
    <w:p w14:paraId="176E1AEF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формирование общей сводки по городу на основе агрегированных анонимных данных.</w:t>
      </w:r>
    </w:p>
    <w:p w14:paraId="760C062F" w14:textId="2A4BB98F" w:rsidR="00A12DBE" w:rsidRPr="00A12DBE" w:rsidRDefault="00A12DBE" w:rsidP="00A12DB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Погодн</w:t>
      </w:r>
      <w:r w:rsidR="00CD6949">
        <w:rPr>
          <w:rFonts w:ascii="Times New Roman" w:hAnsi="Times New Roman" w:cs="Times New Roman"/>
          <w:sz w:val="28"/>
          <w:szCs w:val="28"/>
        </w:rPr>
        <w:t>ая</w:t>
      </w:r>
      <w:r w:rsidRPr="00A12DBE">
        <w:rPr>
          <w:rFonts w:ascii="Times New Roman" w:hAnsi="Times New Roman" w:cs="Times New Roman"/>
          <w:sz w:val="28"/>
          <w:szCs w:val="28"/>
        </w:rPr>
        <w:t xml:space="preserve"> аналитика:</w:t>
      </w:r>
    </w:p>
    <w:p w14:paraId="46561E3A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интеграция с API погоды (температура, осадки, облачность);</w:t>
      </w:r>
    </w:p>
    <w:p w14:paraId="70D2794C" w14:textId="77777777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нейросеть ищет корреляции: «в дождливые дни вы пьёте меньше воды», «в солнечные дни чаще гуляете».</w:t>
      </w:r>
    </w:p>
    <w:p w14:paraId="55845DD5" w14:textId="77777777" w:rsidR="00A12DBE" w:rsidRPr="00A12DBE" w:rsidRDefault="00A12DBE" w:rsidP="00A12DB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Сводка по городу:</w:t>
      </w:r>
    </w:p>
    <w:p w14:paraId="52108CB8" w14:textId="06C6A2EC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сбор данных о выполнении привыче</w:t>
      </w:r>
      <w:r w:rsidR="00D02E8D">
        <w:rPr>
          <w:rFonts w:ascii="Times New Roman" w:hAnsi="Times New Roman" w:cs="Times New Roman"/>
          <w:sz w:val="28"/>
          <w:szCs w:val="28"/>
        </w:rPr>
        <w:t>к</w:t>
      </w:r>
      <w:r w:rsidRPr="00A12DBE">
        <w:rPr>
          <w:rFonts w:ascii="Times New Roman" w:hAnsi="Times New Roman" w:cs="Times New Roman"/>
          <w:sz w:val="28"/>
          <w:szCs w:val="28"/>
        </w:rPr>
        <w:t>;</w:t>
      </w:r>
    </w:p>
    <w:p w14:paraId="5FF34E9A" w14:textId="19EDDDCA" w:rsidR="00A12DBE" w:rsidRPr="00A12DBE" w:rsidRDefault="000661B4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 в неделю происходит </w:t>
      </w:r>
      <w:r w:rsidR="00A12DBE" w:rsidRPr="00A12DBE">
        <w:rPr>
          <w:rFonts w:ascii="Times New Roman" w:hAnsi="Times New Roman" w:cs="Times New Roman"/>
          <w:sz w:val="28"/>
          <w:szCs w:val="28"/>
        </w:rPr>
        <w:t>гене</w:t>
      </w:r>
      <w:r>
        <w:rPr>
          <w:rFonts w:ascii="Times New Roman" w:hAnsi="Times New Roman" w:cs="Times New Roman"/>
          <w:sz w:val="28"/>
          <w:szCs w:val="28"/>
        </w:rPr>
        <w:t>рация</w:t>
      </w:r>
      <w:r w:rsidR="00A12DBE" w:rsidRPr="00A12DBE">
        <w:rPr>
          <w:rFonts w:ascii="Times New Roman" w:hAnsi="Times New Roman" w:cs="Times New Roman"/>
          <w:sz w:val="28"/>
          <w:szCs w:val="28"/>
        </w:rPr>
        <w:t xml:space="preserve"> текст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12DBE" w:rsidRPr="00A12DBE">
        <w:rPr>
          <w:rFonts w:ascii="Times New Roman" w:hAnsi="Times New Roman" w:cs="Times New Roman"/>
          <w:sz w:val="28"/>
          <w:szCs w:val="28"/>
        </w:rPr>
        <w:t>: «В Москве вчера 30% бегали до 10 утра, 20% читали вечером, остальные занимались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2DBE" w:rsidRPr="00A12DBE">
        <w:rPr>
          <w:rFonts w:ascii="Times New Roman" w:hAnsi="Times New Roman" w:cs="Times New Roman"/>
          <w:sz w:val="28"/>
          <w:szCs w:val="28"/>
        </w:rPr>
        <w:t>своими делами».</w:t>
      </w:r>
    </w:p>
    <w:p w14:paraId="141B4908" w14:textId="77777777" w:rsidR="00A12DBE" w:rsidRPr="00A12DBE" w:rsidRDefault="00A12DBE" w:rsidP="00A12DB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Система штрафов (для привычек со штрафом):</w:t>
      </w:r>
    </w:p>
    <w:p w14:paraId="75CD7EA3" w14:textId="428D323D" w:rsidR="00A12DBE" w:rsidRPr="00A12DBE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 xml:space="preserve">если пользователь пропустил выполнение в установленный срок </w:t>
      </w:r>
      <w:r w:rsidR="00D02E8D">
        <w:rPr>
          <w:rFonts w:ascii="Times New Roman" w:hAnsi="Times New Roman" w:cs="Times New Roman"/>
          <w:sz w:val="28"/>
          <w:szCs w:val="28"/>
        </w:rPr>
        <w:t>-</w:t>
      </w:r>
      <w:r w:rsidRPr="00A12DBE">
        <w:rPr>
          <w:rFonts w:ascii="Times New Roman" w:hAnsi="Times New Roman" w:cs="Times New Roman"/>
          <w:sz w:val="28"/>
          <w:szCs w:val="28"/>
        </w:rPr>
        <w:t xml:space="preserve"> добавляется штрафной день (или дни) к </w:t>
      </w:r>
      <w:proofErr w:type="gramStart"/>
      <w:r w:rsidRPr="00A12DBE">
        <w:rPr>
          <w:rFonts w:ascii="Times New Roman" w:hAnsi="Times New Roman" w:cs="Times New Roman"/>
          <w:sz w:val="28"/>
          <w:szCs w:val="28"/>
        </w:rPr>
        <w:t>плану</w:t>
      </w:r>
      <w:r w:rsidR="000661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661B4">
        <w:rPr>
          <w:rFonts w:ascii="Times New Roman" w:hAnsi="Times New Roman" w:cs="Times New Roman"/>
          <w:sz w:val="28"/>
          <w:szCs w:val="28"/>
        </w:rPr>
        <w:t>пользователь сам заполняет какое количество времени уделять той или иной привычке</w:t>
      </w:r>
      <w:r w:rsidR="000661B4" w:rsidRPr="000661B4">
        <w:rPr>
          <w:rFonts w:ascii="Times New Roman" w:hAnsi="Times New Roman" w:cs="Times New Roman"/>
          <w:sz w:val="28"/>
          <w:szCs w:val="28"/>
        </w:rPr>
        <w:t xml:space="preserve">, </w:t>
      </w:r>
      <w:r w:rsidR="000661B4">
        <w:rPr>
          <w:rFonts w:ascii="Times New Roman" w:hAnsi="Times New Roman" w:cs="Times New Roman"/>
          <w:sz w:val="28"/>
          <w:szCs w:val="28"/>
        </w:rPr>
        <w:t>по этим данным формируется примерный план)</w:t>
      </w:r>
      <w:r w:rsidRPr="00A12DBE">
        <w:rPr>
          <w:rFonts w:ascii="Times New Roman" w:hAnsi="Times New Roman" w:cs="Times New Roman"/>
          <w:sz w:val="28"/>
          <w:szCs w:val="28"/>
        </w:rPr>
        <w:t>;</w:t>
      </w:r>
    </w:p>
    <w:p w14:paraId="67801F09" w14:textId="6D1F3CDE" w:rsidR="002C707F" w:rsidRDefault="00A12DBE" w:rsidP="00A12DB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2DBE">
        <w:rPr>
          <w:rFonts w:ascii="Times New Roman" w:hAnsi="Times New Roman" w:cs="Times New Roman"/>
          <w:sz w:val="28"/>
          <w:szCs w:val="28"/>
        </w:rPr>
        <w:t>интерфейс показывает оставшиеся дни до цели и начисленные штрафы.</w:t>
      </w:r>
    </w:p>
    <w:p w14:paraId="626EF041" w14:textId="77777777" w:rsidR="002C707F" w:rsidRDefault="002C70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B5DE55" w14:textId="6FE4FDAA" w:rsidR="0088467B" w:rsidRDefault="002C707F" w:rsidP="002C70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НЕФУНКЦИОНАЛЬНЫЕ ТРЕБОВАНИЯ</w:t>
      </w:r>
    </w:p>
    <w:p w14:paraId="293AB9C1" w14:textId="77777777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2C707F">
        <w:rPr>
          <w:rFonts w:ascii="Times New Roman" w:hAnsi="Times New Roman" w:cs="Times New Roman"/>
          <w:sz w:val="28"/>
          <w:szCs w:val="28"/>
        </w:rPr>
        <w:t>Безопасность и конфиденциальность</w:t>
      </w:r>
    </w:p>
    <w:p w14:paraId="4CF4F602" w14:textId="3FD9A211" w:rsidR="002C707F" w:rsidRPr="002C707F" w:rsidRDefault="002C707F" w:rsidP="002C707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Хранение паролей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пароли пользователей должны храниться в БД только в хешированном виде (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 / PBKDF2).</w:t>
      </w:r>
    </w:p>
    <w:p w14:paraId="6C8E7CD8" w14:textId="7C8039AE" w:rsidR="002C707F" w:rsidRPr="002C707F" w:rsidRDefault="002C707F" w:rsidP="002C707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Сложность пароля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минимальная длина 6 символов, обязательное наличие хотя бы одной цифры и букв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C707F">
        <w:rPr>
          <w:rFonts w:ascii="Times New Roman" w:hAnsi="Times New Roman" w:cs="Times New Roman"/>
          <w:sz w:val="28"/>
          <w:szCs w:val="28"/>
        </w:rPr>
        <w:t>.</w:t>
      </w:r>
    </w:p>
    <w:p w14:paraId="31586DAB" w14:textId="78169002" w:rsidR="002C707F" w:rsidRPr="002C707F" w:rsidRDefault="002C707F" w:rsidP="002C707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Передача данных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весь обмен клиент-сервер по HTTPS (TLS 1.2+).</w:t>
      </w:r>
    </w:p>
    <w:p w14:paraId="2874150F" w14:textId="5536C3DD" w:rsidR="002C707F" w:rsidRPr="002C707F" w:rsidRDefault="002C707F" w:rsidP="002C707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Анонимность городской сводки </w:t>
      </w:r>
      <w:r w:rsidR="00C0425A">
        <w:rPr>
          <w:rFonts w:ascii="Times New Roman" w:hAnsi="Times New Roman" w:cs="Times New Roman"/>
          <w:sz w:val="28"/>
          <w:szCs w:val="28"/>
        </w:rPr>
        <w:t xml:space="preserve">- </w:t>
      </w:r>
      <w:r w:rsidRPr="002C707F">
        <w:rPr>
          <w:rFonts w:ascii="Times New Roman" w:hAnsi="Times New Roman" w:cs="Times New Roman"/>
          <w:sz w:val="28"/>
          <w:szCs w:val="28"/>
        </w:rPr>
        <w:t>перед агрегацией данные обезличиваются: в статистику идут только 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, тип привычки, факт выполнения (без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>, без времени отметки, без тегов).</w:t>
      </w:r>
      <w:r w:rsidR="00C042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425A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="00C0425A">
        <w:rPr>
          <w:rFonts w:ascii="Times New Roman" w:hAnsi="Times New Roman" w:cs="Times New Roman"/>
          <w:sz w:val="28"/>
          <w:szCs w:val="28"/>
        </w:rPr>
        <w:t xml:space="preserve"> </w:t>
      </w:r>
      <w:r w:rsidRPr="002C707F">
        <w:rPr>
          <w:rFonts w:ascii="Times New Roman" w:hAnsi="Times New Roman" w:cs="Times New Roman"/>
          <w:sz w:val="28"/>
          <w:szCs w:val="28"/>
        </w:rPr>
        <w:t>получает только агрегированные проценты, не персональные данные.</w:t>
      </w:r>
    </w:p>
    <w:p w14:paraId="140C4F2D" w14:textId="20492399" w:rsidR="002C707F" w:rsidRPr="002C707F" w:rsidRDefault="002C707F" w:rsidP="00C0425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Доступ к данным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пользователь имеет доступ только к своим привычкам и отметкам.</w:t>
      </w:r>
    </w:p>
    <w:p w14:paraId="37463742" w14:textId="7B316679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Надёжность и доступность</w:t>
      </w:r>
    </w:p>
    <w:p w14:paraId="1BC2A483" w14:textId="505117B5" w:rsidR="002C707F" w:rsidRPr="002C707F" w:rsidRDefault="002C707F" w:rsidP="002C707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Доступность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целевое время безотказной работы 99.5% (не более 3.6 часов простоя в месяц). Плановые работы по обновлению – не чаще одного раза в две недели, с предупреждением.</w:t>
      </w:r>
    </w:p>
    <w:p w14:paraId="152DFEA6" w14:textId="64F33AD1" w:rsidR="002C707F" w:rsidRPr="002C707F" w:rsidRDefault="002C707F" w:rsidP="002C707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Резервное копирование </w:t>
      </w:r>
      <w:r w:rsidR="00CD6949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БД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 реплицируется (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master-slave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>), бэкапы создаются ежедневно, хранятся 30 дней.</w:t>
      </w:r>
    </w:p>
    <w:p w14:paraId="208EDD9B" w14:textId="23F4F348" w:rsidR="002C707F" w:rsidRPr="002C707F" w:rsidRDefault="002C707F" w:rsidP="002C707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Отказоустойчивость </w:t>
      </w:r>
      <w:r w:rsidR="00CD6949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при падении сервиса LLM основное приложение продолжает работу: пользователь видит сообщение «ИИ временно недоступен, совет будет позже»; отметки и напоминания работают в штатном режиме.</w:t>
      </w:r>
    </w:p>
    <w:p w14:paraId="23D838BC" w14:textId="59365B14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Точность и свежесть данных</w:t>
      </w:r>
    </w:p>
    <w:p w14:paraId="39054B54" w14:textId="7F98E1DE" w:rsidR="002C707F" w:rsidRPr="002C707F" w:rsidRDefault="002C707F" w:rsidP="002C707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Погодные данные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кеш погоды обновляется не реже 1 раза в 3 часа для каждого города. Максимальный возраст погодных данных при </w:t>
      </w:r>
      <w:r w:rsidRPr="002C707F">
        <w:rPr>
          <w:rFonts w:ascii="Times New Roman" w:hAnsi="Times New Roman" w:cs="Times New Roman"/>
          <w:sz w:val="28"/>
          <w:szCs w:val="28"/>
        </w:rPr>
        <w:lastRenderedPageBreak/>
        <w:t xml:space="preserve">генерации ежедневной сводки 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не более 6 часов. Используется API с точностью до часа.</w:t>
      </w:r>
    </w:p>
    <w:p w14:paraId="1B27B6DA" w14:textId="435F8F5B" w:rsidR="002C707F" w:rsidRPr="002C707F" w:rsidRDefault="002C707F" w:rsidP="002C707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Свежесть городской сводки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формируется один раз в сутки на основе данных за предыдущий день (к 08:00 утра по местному времени города).</w:t>
      </w:r>
    </w:p>
    <w:p w14:paraId="5D9E7ACC" w14:textId="5F4BD52B" w:rsidR="002C707F" w:rsidRPr="002C707F" w:rsidRDefault="002C707F" w:rsidP="002C707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Согласованность отметок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время отметки выполнения фиксируется на сервере с точностью до секунды. При конфликте (одновременные отметки с разных устройств) применяется </w:t>
      </w:r>
      <w:r w:rsidR="00C0425A">
        <w:rPr>
          <w:rFonts w:ascii="Times New Roman" w:hAnsi="Times New Roman" w:cs="Times New Roman"/>
          <w:sz w:val="28"/>
          <w:szCs w:val="28"/>
        </w:rPr>
        <w:t>последняя запись.</w:t>
      </w:r>
    </w:p>
    <w:p w14:paraId="23D9C764" w14:textId="0BA5D329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5. Удобство использования</w:t>
      </w:r>
    </w:p>
    <w:p w14:paraId="74C314A7" w14:textId="74C14874" w:rsidR="002C707F" w:rsidRPr="002C707F" w:rsidRDefault="002C707F" w:rsidP="002C707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C707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>-уведомления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задержка доставки напоминания о привычке не более 1 минуты от заданного пользователем времени (с учётом часового пояса).</w:t>
      </w:r>
    </w:p>
    <w:p w14:paraId="38AC42F8" w14:textId="0A350AC7" w:rsidR="002C707F" w:rsidRPr="002C707F" w:rsidRDefault="002C707F" w:rsidP="002C707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Адаптивность интерфейса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поддержка экранов от 4 дюймов до 6.8 дюймов, тёмная тема (опционально).</w:t>
      </w:r>
    </w:p>
    <w:p w14:paraId="43920786" w14:textId="77777777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6. Совместимость</w:t>
      </w:r>
    </w:p>
    <w:p w14:paraId="54377AF1" w14:textId="39E8C543" w:rsidR="002C707F" w:rsidRPr="002C707F" w:rsidRDefault="002C707F" w:rsidP="002C707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Платформ</w:t>
      </w:r>
      <w:r w:rsidR="00C0425A">
        <w:rPr>
          <w:rFonts w:ascii="Times New Roman" w:hAnsi="Times New Roman" w:cs="Times New Roman"/>
          <w:sz w:val="28"/>
          <w:szCs w:val="28"/>
        </w:rPr>
        <w:t>а</w:t>
      </w:r>
      <w:r w:rsidRPr="002C707F">
        <w:rPr>
          <w:rFonts w:ascii="Times New Roman" w:hAnsi="Times New Roman" w:cs="Times New Roman"/>
          <w:sz w:val="28"/>
          <w:szCs w:val="28"/>
        </w:rPr>
        <w:t>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 8 (API 26) и выше</w:t>
      </w:r>
      <w:r w:rsidR="00C0425A">
        <w:rPr>
          <w:rFonts w:ascii="Times New Roman" w:hAnsi="Times New Roman" w:cs="Times New Roman"/>
          <w:sz w:val="28"/>
          <w:szCs w:val="28"/>
        </w:rPr>
        <w:t>.</w:t>
      </w:r>
    </w:p>
    <w:p w14:paraId="5C8F0339" w14:textId="22ACEBB0" w:rsidR="002C707F" w:rsidRPr="002C707F" w:rsidRDefault="002C707F" w:rsidP="002C707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API погоды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 (или аналоги) с поддержкой JSON.</w:t>
      </w:r>
    </w:p>
    <w:p w14:paraId="757B770C" w14:textId="70C7A997" w:rsidR="002C707F" w:rsidRPr="002C707F" w:rsidRDefault="002C707F" w:rsidP="002C707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LLM API </w:t>
      </w:r>
      <w:r w:rsid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совместимость с </w:t>
      </w:r>
      <w:proofErr w:type="spellStart"/>
      <w:r w:rsidR="00C0425A">
        <w:rPr>
          <w:rFonts w:ascii="Times New Roman" w:hAnsi="Times New Roman" w:cs="Times New Roman"/>
          <w:sz w:val="28"/>
          <w:szCs w:val="28"/>
          <w:lang w:val="en-US"/>
        </w:rPr>
        <w:t>GroqCloud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 (или любым облачным провайдером с REST).</w:t>
      </w:r>
    </w:p>
    <w:p w14:paraId="1C93034B" w14:textId="77777777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7. Юридические и этические требования</w:t>
      </w:r>
    </w:p>
    <w:p w14:paraId="4EF21881" w14:textId="4A8C54EC" w:rsidR="002C707F" w:rsidRPr="002C707F" w:rsidRDefault="002C707F" w:rsidP="002C707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Согласие на обработку </w:t>
      </w:r>
      <w:r w:rsidR="00C0425A" w:rsidRP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при регистрации пользователь явно принимает политику конфиденциальности, где указано, что данные анонимно используются для городской статистики.</w:t>
      </w:r>
    </w:p>
    <w:p w14:paraId="38A2F8E9" w14:textId="7341D9B7" w:rsidR="002C707F" w:rsidRPr="002C707F" w:rsidRDefault="002C707F" w:rsidP="002C707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Право на забвение </w:t>
      </w:r>
      <w:r w:rsidR="00C0425A" w:rsidRPr="00C0425A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пользователь может удалить свой аккаунт, при этом все его привычки, отметки и теги удаляются из БД (включая резервные копии в течение 30 дней).</w:t>
      </w:r>
    </w:p>
    <w:p w14:paraId="5F33D9A2" w14:textId="60866E98" w:rsidR="002C707F" w:rsidRPr="002C707F" w:rsidRDefault="002C707F" w:rsidP="002C707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lastRenderedPageBreak/>
        <w:t>Запрет на вредные советы </w:t>
      </w:r>
      <w:r w:rsidR="00CD6949" w:rsidRPr="00CD6949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LLM-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 должны содержать ограничения: не рекомендовать опасные для здоровья действия, не поощрять вредные привычки, давать мотивацию в позитивном ключе.</w:t>
      </w:r>
    </w:p>
    <w:p w14:paraId="633117A2" w14:textId="77777777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8. Мониторинг и логирование</w:t>
      </w:r>
    </w:p>
    <w:p w14:paraId="6D647E63" w14:textId="61FCDFA6" w:rsidR="002C707F" w:rsidRPr="002C707F" w:rsidRDefault="002C707F" w:rsidP="002C707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Логирование </w:t>
      </w:r>
      <w:r w:rsidR="00CD6949" w:rsidRPr="00CD6949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все запросы к API (кроме /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 анонимно (без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, только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>).</w:t>
      </w:r>
    </w:p>
    <w:p w14:paraId="43518251" w14:textId="397C1906" w:rsidR="002C707F" w:rsidRPr="002C707F" w:rsidRDefault="002C707F" w:rsidP="002C707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t>Метрики </w:t>
      </w:r>
      <w:r w:rsidR="00CD6949" w:rsidRPr="00CD6949">
        <w:rPr>
          <w:rFonts w:ascii="Times New Roman" w:hAnsi="Times New Roman" w:cs="Times New Roman"/>
          <w:sz w:val="28"/>
          <w:szCs w:val="28"/>
        </w:rPr>
        <w:t>-</w:t>
      </w:r>
      <w:r w:rsidRPr="002C707F">
        <w:rPr>
          <w:rFonts w:ascii="Times New Roman" w:hAnsi="Times New Roman" w:cs="Times New Roman"/>
          <w:sz w:val="28"/>
          <w:szCs w:val="28"/>
        </w:rPr>
        <w:t xml:space="preserve"> собираются время ответа </w:t>
      </w:r>
      <w:proofErr w:type="spellStart"/>
      <w:r w:rsidRPr="002C707F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2C707F">
        <w:rPr>
          <w:rFonts w:ascii="Times New Roman" w:hAnsi="Times New Roman" w:cs="Times New Roman"/>
          <w:sz w:val="28"/>
          <w:szCs w:val="28"/>
        </w:rPr>
        <w:t xml:space="preserve">, количество активных пользователей, загрузка </w:t>
      </w:r>
      <w:r w:rsidR="00CD6949">
        <w:rPr>
          <w:rFonts w:ascii="Times New Roman" w:hAnsi="Times New Roman" w:cs="Times New Roman"/>
          <w:sz w:val="28"/>
          <w:szCs w:val="28"/>
        </w:rPr>
        <w:t>БД.</w:t>
      </w:r>
    </w:p>
    <w:p w14:paraId="5A8F8EDB" w14:textId="77777777" w:rsidR="002C707F" w:rsidRPr="002C707F" w:rsidRDefault="002C707F" w:rsidP="002C70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F7580C" w14:textId="77777777" w:rsidR="0088467B" w:rsidRPr="002C707F" w:rsidRDefault="0088467B">
      <w:pPr>
        <w:rPr>
          <w:rFonts w:ascii="Times New Roman" w:hAnsi="Times New Roman" w:cs="Times New Roman"/>
          <w:sz w:val="28"/>
          <w:szCs w:val="28"/>
        </w:rPr>
      </w:pPr>
      <w:r w:rsidRPr="002C707F">
        <w:rPr>
          <w:rFonts w:ascii="Times New Roman" w:hAnsi="Times New Roman" w:cs="Times New Roman"/>
          <w:sz w:val="28"/>
          <w:szCs w:val="28"/>
        </w:rPr>
        <w:br w:type="page"/>
      </w:r>
    </w:p>
    <w:p w14:paraId="4F37C4E6" w14:textId="0749B82E" w:rsidR="00A12DBE" w:rsidRDefault="0088467B" w:rsidP="008846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467B">
        <w:rPr>
          <w:rFonts w:ascii="Times New Roman" w:hAnsi="Times New Roman" w:cs="Times New Roman"/>
          <w:sz w:val="28"/>
          <w:szCs w:val="28"/>
        </w:rPr>
        <w:lastRenderedPageBreak/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SER STORIES</w:t>
      </w:r>
    </w:p>
    <w:p w14:paraId="2CD80CBA" w14:textId="7076DDF9" w:rsidR="0088467B" w:rsidRPr="0088467B" w:rsidRDefault="0088467B" w:rsidP="0088467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467B">
        <w:rPr>
          <w:rFonts w:ascii="Times New Roman" w:hAnsi="Times New Roman" w:cs="Times New Roman"/>
          <w:b/>
          <w:bCs/>
          <w:sz w:val="28"/>
          <w:szCs w:val="28"/>
        </w:rPr>
        <w:t>Как пользователь</w:t>
      </w:r>
      <w:r w:rsidRPr="0088467B">
        <w:rPr>
          <w:rFonts w:ascii="Times New Roman" w:hAnsi="Times New Roman" w:cs="Times New Roman"/>
          <w:sz w:val="28"/>
          <w:szCs w:val="28"/>
        </w:rPr>
        <w:t>, я хочу добавить новую привычку «пить воду 8 раз в день»</w:t>
      </w:r>
      <w:r w:rsidR="00450A30">
        <w:rPr>
          <w:rFonts w:ascii="Times New Roman" w:hAnsi="Times New Roman" w:cs="Times New Roman"/>
          <w:sz w:val="28"/>
          <w:szCs w:val="28"/>
        </w:rPr>
        <w:t xml:space="preserve"> или </w:t>
      </w:r>
      <w:r w:rsidR="00450A30" w:rsidRPr="0088467B">
        <w:rPr>
          <w:rFonts w:ascii="Times New Roman" w:hAnsi="Times New Roman" w:cs="Times New Roman"/>
          <w:sz w:val="28"/>
          <w:szCs w:val="28"/>
        </w:rPr>
        <w:t xml:space="preserve">«пить воду </w:t>
      </w:r>
      <w:r w:rsidR="00450A30">
        <w:rPr>
          <w:rFonts w:ascii="Times New Roman" w:hAnsi="Times New Roman" w:cs="Times New Roman"/>
          <w:sz w:val="28"/>
          <w:szCs w:val="28"/>
        </w:rPr>
        <w:t>в таком-то количестве</w:t>
      </w:r>
      <w:r w:rsidR="00450A30" w:rsidRPr="00450A30">
        <w:rPr>
          <w:rFonts w:ascii="Times New Roman" w:hAnsi="Times New Roman" w:cs="Times New Roman"/>
          <w:sz w:val="28"/>
          <w:szCs w:val="28"/>
        </w:rPr>
        <w:t xml:space="preserve">, </w:t>
      </w:r>
      <w:r w:rsidR="00450A30">
        <w:rPr>
          <w:rFonts w:ascii="Times New Roman" w:hAnsi="Times New Roman" w:cs="Times New Roman"/>
          <w:sz w:val="28"/>
          <w:szCs w:val="28"/>
        </w:rPr>
        <w:t>в такое-то время</w:t>
      </w:r>
      <w:r w:rsidR="00450A30" w:rsidRPr="0088467B">
        <w:rPr>
          <w:rFonts w:ascii="Times New Roman" w:hAnsi="Times New Roman" w:cs="Times New Roman"/>
          <w:sz w:val="28"/>
          <w:szCs w:val="28"/>
        </w:rPr>
        <w:t>»</w:t>
      </w:r>
      <w:r w:rsidRPr="0088467B">
        <w:rPr>
          <w:rFonts w:ascii="Times New Roman" w:hAnsi="Times New Roman" w:cs="Times New Roman"/>
          <w:sz w:val="28"/>
          <w:szCs w:val="28"/>
        </w:rPr>
        <w:t>, чтобы не привязываться к жёсткому времени.</w:t>
      </w:r>
    </w:p>
    <w:p w14:paraId="776D023A" w14:textId="77777777" w:rsidR="0088467B" w:rsidRPr="0088467B" w:rsidRDefault="0088467B" w:rsidP="0088467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467B">
        <w:rPr>
          <w:rFonts w:ascii="Times New Roman" w:hAnsi="Times New Roman" w:cs="Times New Roman"/>
          <w:b/>
          <w:bCs/>
          <w:sz w:val="28"/>
          <w:szCs w:val="28"/>
        </w:rPr>
        <w:t>Как пользователь</w:t>
      </w:r>
      <w:r w:rsidRPr="0088467B">
        <w:rPr>
          <w:rFonts w:ascii="Times New Roman" w:hAnsi="Times New Roman" w:cs="Times New Roman"/>
          <w:sz w:val="28"/>
          <w:szCs w:val="28"/>
        </w:rPr>
        <w:t>, я хочу отметить, что сегодня выпил 5 стаканов воды, и получить от нейросети предложение допить остаток вечером.</w:t>
      </w:r>
    </w:p>
    <w:p w14:paraId="2BFB4FED" w14:textId="77777777" w:rsidR="0088467B" w:rsidRPr="0088467B" w:rsidRDefault="0088467B" w:rsidP="0088467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467B">
        <w:rPr>
          <w:rFonts w:ascii="Times New Roman" w:hAnsi="Times New Roman" w:cs="Times New Roman"/>
          <w:b/>
          <w:bCs/>
          <w:sz w:val="28"/>
          <w:szCs w:val="28"/>
        </w:rPr>
        <w:t>Как пользователь с вредной привычкой «курение»</w:t>
      </w:r>
      <w:r w:rsidRPr="0088467B">
        <w:rPr>
          <w:rFonts w:ascii="Times New Roman" w:hAnsi="Times New Roman" w:cs="Times New Roman"/>
          <w:sz w:val="28"/>
          <w:szCs w:val="28"/>
        </w:rPr>
        <w:t>, я хочу отмечать каждую выкуренную сигарету и получать короткие мотивирующие фразы, чтобы постепенно сокращать их число.</w:t>
      </w:r>
    </w:p>
    <w:p w14:paraId="6335FD74" w14:textId="77777777" w:rsidR="0088467B" w:rsidRPr="0088467B" w:rsidRDefault="0088467B" w:rsidP="0088467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467B">
        <w:rPr>
          <w:rFonts w:ascii="Times New Roman" w:hAnsi="Times New Roman" w:cs="Times New Roman"/>
          <w:b/>
          <w:bCs/>
          <w:sz w:val="28"/>
          <w:szCs w:val="28"/>
        </w:rPr>
        <w:t>Как пользователь</w:t>
      </w:r>
      <w:r w:rsidRPr="0088467B">
        <w:rPr>
          <w:rFonts w:ascii="Times New Roman" w:hAnsi="Times New Roman" w:cs="Times New Roman"/>
          <w:sz w:val="28"/>
          <w:szCs w:val="28"/>
        </w:rPr>
        <w:t>, я хочу в конце дня видеть персональную сводку: сколько привычек выполнено, как погода повлияла на моё поведение.</w:t>
      </w:r>
    </w:p>
    <w:p w14:paraId="29493A7C" w14:textId="77777777" w:rsidR="0088467B" w:rsidRPr="0088467B" w:rsidRDefault="0088467B" w:rsidP="0088467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467B">
        <w:rPr>
          <w:rFonts w:ascii="Times New Roman" w:hAnsi="Times New Roman" w:cs="Times New Roman"/>
          <w:b/>
          <w:bCs/>
          <w:sz w:val="28"/>
          <w:szCs w:val="28"/>
        </w:rPr>
        <w:t>Как пользователь</w:t>
      </w:r>
      <w:r w:rsidRPr="0088467B">
        <w:rPr>
          <w:rFonts w:ascii="Times New Roman" w:hAnsi="Times New Roman" w:cs="Times New Roman"/>
          <w:sz w:val="28"/>
          <w:szCs w:val="28"/>
        </w:rPr>
        <w:t>, я хочу заглянуть в раздел «Город» и узнать, что сегодня большинство жителей моего города делали зарядку — это мотивирует меня присоединиться.</w:t>
      </w:r>
    </w:p>
    <w:p w14:paraId="79557DBC" w14:textId="1AE9E6C2" w:rsidR="0088467B" w:rsidRPr="0088467B" w:rsidRDefault="0088467B" w:rsidP="0088467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467B">
        <w:rPr>
          <w:rFonts w:ascii="Times New Roman" w:hAnsi="Times New Roman" w:cs="Times New Roman"/>
          <w:b/>
          <w:bCs/>
          <w:sz w:val="28"/>
          <w:szCs w:val="28"/>
        </w:rPr>
        <w:t>Как пользователь</w:t>
      </w:r>
      <w:r w:rsidRPr="0088467B">
        <w:rPr>
          <w:rFonts w:ascii="Times New Roman" w:hAnsi="Times New Roman" w:cs="Times New Roman"/>
          <w:sz w:val="28"/>
          <w:szCs w:val="28"/>
        </w:rPr>
        <w:t xml:space="preserve">, я хочу добавить развлекательную привычку «смотреть </w:t>
      </w:r>
      <w:r w:rsidR="00450A30">
        <w:rPr>
          <w:rFonts w:ascii="Times New Roman" w:hAnsi="Times New Roman" w:cs="Times New Roman"/>
          <w:sz w:val="28"/>
          <w:szCs w:val="28"/>
        </w:rPr>
        <w:t xml:space="preserve">на </w:t>
      </w:r>
      <w:r w:rsidRPr="0088467B">
        <w:rPr>
          <w:rFonts w:ascii="Times New Roman" w:hAnsi="Times New Roman" w:cs="Times New Roman"/>
          <w:sz w:val="28"/>
          <w:szCs w:val="28"/>
        </w:rPr>
        <w:t>звёзды» без штрафов, чтобы просто фиксировать приятные моменты.</w:t>
      </w:r>
    </w:p>
    <w:p w14:paraId="771BBA82" w14:textId="7DB29D54" w:rsidR="00450A30" w:rsidRDefault="0088467B" w:rsidP="0088467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467B">
        <w:rPr>
          <w:rFonts w:ascii="Times New Roman" w:hAnsi="Times New Roman" w:cs="Times New Roman"/>
          <w:b/>
          <w:bCs/>
          <w:sz w:val="28"/>
          <w:szCs w:val="28"/>
        </w:rPr>
        <w:t>Как пользователь, который тренируется по плану</w:t>
      </w:r>
      <w:r w:rsidRPr="0088467B">
        <w:rPr>
          <w:rFonts w:ascii="Times New Roman" w:hAnsi="Times New Roman" w:cs="Times New Roman"/>
          <w:sz w:val="28"/>
          <w:szCs w:val="28"/>
        </w:rPr>
        <w:t>, я хочу, чтобы за пропуск тренировки начислялся штрафной день, и я видел, как это отодвигает мою цель.</w:t>
      </w:r>
    </w:p>
    <w:p w14:paraId="484A8EEF" w14:textId="77777777" w:rsidR="00450A30" w:rsidRDefault="00450A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3B3E86" w14:textId="25CA3365" w:rsidR="00450A30" w:rsidRPr="00450A30" w:rsidRDefault="00450A30" w:rsidP="00450A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ЗАДАЧ</w:t>
      </w:r>
    </w:p>
    <w:p w14:paraId="0CDA64DD" w14:textId="15C86ECA" w:rsidR="00450A30" w:rsidRPr="00450A30" w:rsidRDefault="00450A30" w:rsidP="00450A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Проектирование архитектуры мобильного приложения (клиент-сервер).</w:t>
      </w:r>
    </w:p>
    <w:p w14:paraId="315C1F05" w14:textId="77777777" w:rsidR="00450A30" w:rsidRPr="00450A30" w:rsidRDefault="00450A30" w:rsidP="00450A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Разработка мобильного интерфейса (экраны: список привычек, добавление, отметка выполнения, статистика, городская сводка).</w:t>
      </w:r>
    </w:p>
    <w:p w14:paraId="361EC727" w14:textId="011361D3" w:rsidR="00450A30" w:rsidRPr="00450A30" w:rsidRDefault="00450A30" w:rsidP="00450A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Реализация бэкенд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50A30">
        <w:rPr>
          <w:rFonts w:ascii="Times New Roman" w:hAnsi="Times New Roman" w:cs="Times New Roman"/>
          <w:sz w:val="28"/>
          <w:szCs w:val="28"/>
        </w:rPr>
        <w:t>:</w:t>
      </w:r>
    </w:p>
    <w:p w14:paraId="55CAEFD2" w14:textId="77777777" w:rsidR="00450A30" w:rsidRPr="00450A30" w:rsidRDefault="00450A30" w:rsidP="00450A30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база данных пользователей, привычек, отметок;</w:t>
      </w:r>
    </w:p>
    <w:p w14:paraId="655F1E28" w14:textId="77777777" w:rsidR="00450A30" w:rsidRPr="00450A30" w:rsidRDefault="00450A30" w:rsidP="00450A30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API для погоды;</w:t>
      </w:r>
    </w:p>
    <w:p w14:paraId="0D14E0B1" w14:textId="61BD5F2E" w:rsidR="00450A30" w:rsidRPr="00450A30" w:rsidRDefault="00450A30" w:rsidP="00450A30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модуль агрегации анонимных данных по городам.</w:t>
      </w:r>
    </w:p>
    <w:p w14:paraId="74FC98F3" w14:textId="77777777" w:rsidR="00450A30" w:rsidRPr="00450A30" w:rsidRDefault="00450A30" w:rsidP="00450A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Интеграция LLM:</w:t>
      </w:r>
    </w:p>
    <w:p w14:paraId="19849A64" w14:textId="543070EC" w:rsidR="00450A30" w:rsidRPr="00450A30" w:rsidRDefault="00450A30" w:rsidP="00450A30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 xml:space="preserve">запуск модели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450A30">
        <w:rPr>
          <w:rFonts w:ascii="Times New Roman" w:hAnsi="Times New Roman" w:cs="Times New Roman"/>
          <w:sz w:val="28"/>
          <w:szCs w:val="28"/>
        </w:rPr>
        <w:t>API;</w:t>
      </w:r>
    </w:p>
    <w:p w14:paraId="0F23A867" w14:textId="784BCE72" w:rsidR="00450A30" w:rsidRPr="00450A30" w:rsidRDefault="00450A30" w:rsidP="00450A30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генераци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50A30">
        <w:rPr>
          <w:rFonts w:ascii="Times New Roman" w:hAnsi="Times New Roman" w:cs="Times New Roman"/>
          <w:sz w:val="28"/>
          <w:szCs w:val="28"/>
        </w:rPr>
        <w:t xml:space="preserve"> советов, сводок, анализа связи с погодой.</w:t>
      </w:r>
    </w:p>
    <w:p w14:paraId="66002220" w14:textId="77777777" w:rsidR="00450A30" w:rsidRPr="00450A30" w:rsidRDefault="00450A30" w:rsidP="00450A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Реализация системы тегов и штрафов.</w:t>
      </w:r>
    </w:p>
    <w:p w14:paraId="0527880D" w14:textId="59EBF26F" w:rsidR="009B32BC" w:rsidRDefault="00450A30" w:rsidP="00450A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 xml:space="preserve">Организация </w:t>
      </w:r>
      <w:proofErr w:type="spellStart"/>
      <w:r w:rsidRPr="00450A3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450A30">
        <w:rPr>
          <w:rFonts w:ascii="Times New Roman" w:hAnsi="Times New Roman" w:cs="Times New Roman"/>
          <w:sz w:val="28"/>
          <w:szCs w:val="28"/>
        </w:rPr>
        <w:t>-уведомлений (напоминания о привычках, ежедневная сводка).</w:t>
      </w:r>
    </w:p>
    <w:p w14:paraId="4BC077C5" w14:textId="77777777" w:rsidR="009B32BC" w:rsidRDefault="009B32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B18298" w14:textId="2CEBA750" w:rsidR="00450A30" w:rsidRDefault="009B32BC" w:rsidP="009B32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ER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1CE1DAC1" w14:textId="0ACDFC55" w:rsidR="009B32BC" w:rsidRPr="009B32BC" w:rsidRDefault="009B32BC" w:rsidP="009B32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32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5EE32" wp14:editId="6630F153">
            <wp:extent cx="5940425" cy="5821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C16A" w14:textId="77777777" w:rsidR="00450A30" w:rsidRDefault="00450A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501D02" w14:textId="77777777" w:rsidR="00450A30" w:rsidRPr="00450A30" w:rsidRDefault="00450A30" w:rsidP="00450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lastRenderedPageBreak/>
        <w:t>Количество студентов</w:t>
      </w:r>
    </w:p>
    <w:p w14:paraId="4B75D2DB" w14:textId="77777777" w:rsidR="00450A30" w:rsidRDefault="00450A30" w:rsidP="00450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До 5 человек.</w:t>
      </w:r>
    </w:p>
    <w:p w14:paraId="255FDD20" w14:textId="77777777" w:rsidR="00450A30" w:rsidRPr="00450A30" w:rsidRDefault="00450A30" w:rsidP="00450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Тип занятости студентов</w:t>
      </w:r>
    </w:p>
    <w:p w14:paraId="0415F14A" w14:textId="4F3307B7" w:rsidR="00450A30" w:rsidRPr="00450A30" w:rsidRDefault="00450A30" w:rsidP="00450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A30">
        <w:rPr>
          <w:rFonts w:ascii="Times New Roman" w:hAnsi="Times New Roman" w:cs="Times New Roman"/>
          <w:sz w:val="28"/>
          <w:szCs w:val="28"/>
        </w:rPr>
        <w:t>Удалённо.</w:t>
      </w:r>
    </w:p>
    <w:p w14:paraId="5B8D0F20" w14:textId="77777777" w:rsidR="00450A30" w:rsidRPr="00450A30" w:rsidRDefault="00450A30" w:rsidP="00450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4EA23B" w14:textId="77777777" w:rsidR="0088467B" w:rsidRPr="00A12DBE" w:rsidRDefault="0088467B" w:rsidP="00450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F14D5D" w14:textId="77777777" w:rsidR="00A12DBE" w:rsidRPr="00A12DBE" w:rsidRDefault="00A12DBE" w:rsidP="00A12D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9BD75E" w14:textId="77777777" w:rsidR="00A12DBE" w:rsidRPr="00016367" w:rsidRDefault="00A12DBE" w:rsidP="00A12D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545426" w14:textId="77777777" w:rsidR="00016367" w:rsidRPr="00016367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3838B8" w14:textId="77777777" w:rsidR="00016367" w:rsidRPr="00016367" w:rsidRDefault="00016367" w:rsidP="00016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16367" w:rsidRPr="00016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12F1"/>
    <w:multiLevelType w:val="multilevel"/>
    <w:tmpl w:val="C32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5A78"/>
    <w:multiLevelType w:val="multilevel"/>
    <w:tmpl w:val="C8B6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757B7"/>
    <w:multiLevelType w:val="multilevel"/>
    <w:tmpl w:val="8AA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44BEE"/>
    <w:multiLevelType w:val="multilevel"/>
    <w:tmpl w:val="7D34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168F4"/>
    <w:multiLevelType w:val="multilevel"/>
    <w:tmpl w:val="55A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94DB9"/>
    <w:multiLevelType w:val="multilevel"/>
    <w:tmpl w:val="007E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B410D"/>
    <w:multiLevelType w:val="multilevel"/>
    <w:tmpl w:val="885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82377"/>
    <w:multiLevelType w:val="multilevel"/>
    <w:tmpl w:val="A93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55ACF"/>
    <w:multiLevelType w:val="multilevel"/>
    <w:tmpl w:val="DC6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F0CD4"/>
    <w:multiLevelType w:val="multilevel"/>
    <w:tmpl w:val="8F8E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A1886"/>
    <w:multiLevelType w:val="multilevel"/>
    <w:tmpl w:val="01DE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4901B6"/>
    <w:multiLevelType w:val="multilevel"/>
    <w:tmpl w:val="BC5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97A43"/>
    <w:multiLevelType w:val="multilevel"/>
    <w:tmpl w:val="6D8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95600">
    <w:abstractNumId w:val="8"/>
  </w:num>
  <w:num w:numId="2" w16cid:durableId="1763377158">
    <w:abstractNumId w:val="1"/>
  </w:num>
  <w:num w:numId="3" w16cid:durableId="228854056">
    <w:abstractNumId w:val="10"/>
  </w:num>
  <w:num w:numId="4" w16cid:durableId="171457343">
    <w:abstractNumId w:val="9"/>
  </w:num>
  <w:num w:numId="5" w16cid:durableId="794063787">
    <w:abstractNumId w:val="5"/>
  </w:num>
  <w:num w:numId="6" w16cid:durableId="169566662">
    <w:abstractNumId w:val="4"/>
  </w:num>
  <w:num w:numId="7" w16cid:durableId="717706494">
    <w:abstractNumId w:val="3"/>
  </w:num>
  <w:num w:numId="8" w16cid:durableId="254442546">
    <w:abstractNumId w:val="6"/>
  </w:num>
  <w:num w:numId="9" w16cid:durableId="255598883">
    <w:abstractNumId w:val="11"/>
  </w:num>
  <w:num w:numId="10" w16cid:durableId="1083719582">
    <w:abstractNumId w:val="0"/>
  </w:num>
  <w:num w:numId="11" w16cid:durableId="1547645468">
    <w:abstractNumId w:val="7"/>
  </w:num>
  <w:num w:numId="12" w16cid:durableId="488330681">
    <w:abstractNumId w:val="2"/>
  </w:num>
  <w:num w:numId="13" w16cid:durableId="1877504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67"/>
    <w:rsid w:val="00016367"/>
    <w:rsid w:val="000661B4"/>
    <w:rsid w:val="000A4DE1"/>
    <w:rsid w:val="00127324"/>
    <w:rsid w:val="0016045C"/>
    <w:rsid w:val="001B6C51"/>
    <w:rsid w:val="001F3CD5"/>
    <w:rsid w:val="002C707F"/>
    <w:rsid w:val="00301EB8"/>
    <w:rsid w:val="00450A30"/>
    <w:rsid w:val="004B6246"/>
    <w:rsid w:val="005254E6"/>
    <w:rsid w:val="00574C24"/>
    <w:rsid w:val="0062224A"/>
    <w:rsid w:val="00751A99"/>
    <w:rsid w:val="0088467B"/>
    <w:rsid w:val="0088498E"/>
    <w:rsid w:val="009B32BC"/>
    <w:rsid w:val="00A12DBE"/>
    <w:rsid w:val="00B44201"/>
    <w:rsid w:val="00BF392E"/>
    <w:rsid w:val="00C0425A"/>
    <w:rsid w:val="00CC6DB0"/>
    <w:rsid w:val="00CD622D"/>
    <w:rsid w:val="00CD6949"/>
    <w:rsid w:val="00D0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F1EF"/>
  <w15:chartTrackingRefBased/>
  <w15:docId w15:val="{BFCD1D06-5D4C-4AE5-8098-BAF16CB3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16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6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16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3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3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3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3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3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3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3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3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3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3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Своровской</dc:creator>
  <cp:keywords/>
  <dc:description/>
  <cp:lastModifiedBy>Кирилл Своровской</cp:lastModifiedBy>
  <cp:revision>7</cp:revision>
  <dcterms:created xsi:type="dcterms:W3CDTF">2026-04-10T16:30:00Z</dcterms:created>
  <dcterms:modified xsi:type="dcterms:W3CDTF">2026-04-16T18:48:00Z</dcterms:modified>
</cp:coreProperties>
</file>